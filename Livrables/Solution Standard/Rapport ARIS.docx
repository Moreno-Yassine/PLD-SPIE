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Java 14.6.0.0 -->
  <w:body>
    <w:p>
      <w:pPr>
        <w:pStyle w:val="REPORT2"/>
        <w:bidi w:val="0"/>
        <w:rPr>
          <w:rFonts w:ascii="Arial" w:eastAsia="Arial" w:hAnsi="Arial" w:cs="Arial"/>
          <w:b w:val="0"/>
          <w:i w:val="0"/>
          <w:color w:val="000000"/>
          <w:sz w:val="28"/>
          <w:highlight w:val="none"/>
          <w:shd w:val="clear" w:color="auto" w:fill="auto"/>
          <w:lang w:val="fr-FR"/>
        </w:rPr>
      </w:pPr>
      <w:r>
        <w:rPr>
          <w:rFonts w:ascii="Arial" w:eastAsia="Arial" w:hAnsi="Arial" w:cs="Arial"/>
          <w:b w:val="0"/>
          <w:i w:val="0"/>
          <w:color w:val="000000"/>
          <w:sz w:val="28"/>
          <w:highlight w:val="none"/>
          <w:shd w:val="clear" w:color="auto" w:fill="auto"/>
          <w:lang w:val="fr-FR"/>
        </w:rPr>
        <w:t>Serveur : vmaris-2015.insa-lyon.fr</w:t>
      </w:r>
    </w:p>
    <w:p>
      <w:pPr>
        <w:pStyle w:val="REPORT2"/>
        <w:bidi w:val="0"/>
        <w:rPr>
          <w:rFonts w:ascii="Arial" w:eastAsia="Arial" w:hAnsi="Arial" w:cs="Arial"/>
          <w:b w:val="0"/>
          <w:i w:val="0"/>
          <w:color w:val="000000"/>
          <w:sz w:val="28"/>
          <w:highlight w:val="none"/>
          <w:shd w:val="clear" w:color="auto" w:fill="auto"/>
          <w:lang w:val="fr-FR"/>
        </w:rPr>
      </w:pPr>
      <w:r>
        <w:rPr>
          <w:rFonts w:ascii="Arial" w:eastAsia="Arial" w:hAnsi="Arial" w:cs="Arial"/>
          <w:b w:val="0"/>
          <w:i w:val="0"/>
          <w:color w:val="000000"/>
          <w:sz w:val="28"/>
          <w:highlight w:val="none"/>
          <w:shd w:val="clear" w:color="auto" w:fill="auto"/>
          <w:lang w:val="fr-FR"/>
        </w:rPr>
        <w:t>Base de données : 4IF 4103</w:t>
      </w:r>
    </w:p>
    <w:p>
      <w:pPr>
        <w:pStyle w:val="REPORT2"/>
        <w:bidi w:val="0"/>
        <w:rPr>
          <w:rFonts w:ascii="Arial" w:eastAsia="Arial" w:hAnsi="Arial" w:cs="Arial"/>
          <w:b w:val="0"/>
          <w:i w:val="0"/>
          <w:color w:val="000000"/>
          <w:sz w:val="28"/>
          <w:highlight w:val="none"/>
          <w:shd w:val="clear" w:color="auto" w:fill="auto"/>
          <w:lang w:val="fr-FR"/>
        </w:rPr>
      </w:pPr>
      <w:r>
        <w:rPr>
          <w:rFonts w:ascii="Arial" w:eastAsia="Arial" w:hAnsi="Arial" w:cs="Arial"/>
          <w:b w:val="0"/>
          <w:i w:val="0"/>
          <w:color w:val="000000"/>
          <w:sz w:val="28"/>
          <w:highlight w:val="none"/>
          <w:shd w:val="clear" w:color="auto" w:fill="auto"/>
          <w:lang w:val="fr-FR"/>
        </w:rPr>
        <w:t>Utilisateur : 4if4103</w:t>
      </w:r>
    </w:p>
    <w:p>
      <w:pPr>
        <w:pStyle w:val="REPORT2"/>
        <w:bidi w:val="0"/>
        <w:rPr>
          <w:rFonts w:ascii="Arial" w:eastAsia="Arial" w:hAnsi="Arial" w:cs="Arial"/>
          <w:b w:val="0"/>
          <w:i w:val="0"/>
          <w:color w:val="000000"/>
          <w:sz w:val="28"/>
          <w:highlight w:val="none"/>
          <w:shd w:val="clear" w:color="auto" w:fill="auto"/>
          <w:lang w:val="fr-FR"/>
        </w:rPr>
      </w:pPr>
    </w:p>
    <w:tbl>
      <w:tblPr>
        <w:tblW w:w="5000" w:type="pct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</w:tblPr>
      <w:tblGrid>
        <w:gridCol w:w="3181"/>
        <w:gridCol w:w="3181"/>
        <w:gridCol w:w="3277"/>
      </w:tblGrid>
      <w:tr>
        <w:tblPrEx>
          <w:tblW w:w="5000" w:type="pct"/>
          <w:jc w:val="left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Nom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Type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Groupe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1.2.1 - Opportunité de contrat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CPE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Groupe principal\(Sans titre)\SAP\1 - Process SAP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Moment de création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19 janv. 2015 08:39:37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Créateur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Dernière modification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21 janv. 2015 10:27:16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Dernier utilisateur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</w:tbl>
    <w:p>
      <w:pPr>
        <w:jc w:val="lef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height:382.96pt;mso-position-horizontal:left;mso-position-horizontal-relative:char;mso-position-vertical-relative:line;width:481.89pt" o:allowoverlap="f">
            <v:imagedata r:id="rId4" o:title=""/>
            <w10:wrap type="none"/>
          </v:shape>
        </w:pict>
      </w:r>
      <w:r>
        <w:br w:type="page"/>
      </w:r>
    </w:p>
    <w:tbl>
      <w:tblPr>
        <w:tblW w:w="5000" w:type="pct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</w:tblPr>
      <w:tblGrid>
        <w:gridCol w:w="3181"/>
        <w:gridCol w:w="3181"/>
        <w:gridCol w:w="3277"/>
      </w:tblGrid>
      <w:tr>
        <w:tblPrEx>
          <w:tblW w:w="5000" w:type="pct"/>
          <w:jc w:val="left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Nom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Type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Groupe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1.2.1.1 - Traitement d'une demande client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CPE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Groupe principal\(Sans titre)\SAP\1 - Process SAP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Moment de création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19 janv. 2015 08:59:44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Créateur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Dernière modification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21 janv. 2015 10:29:23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Dernier utilisateur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</w:tbl>
    <w:p>
      <w:pPr>
        <w:jc w:val="left"/>
      </w:pPr>
      <w:r>
        <w:pict>
          <v:shape id="_x0000_i1026" type="#_x0000_t75" style="height:302.46pt;mso-position-horizontal:left;mso-position-horizontal-relative:char;mso-position-vertical-relative:line;width:481.89pt" o:allowoverlap="f">
            <v:imagedata r:id="rId5" o:title=""/>
            <w10:wrap type="none"/>
          </v:shape>
        </w:pict>
      </w:r>
      <w:r>
        <w:br w:type="page"/>
      </w:r>
    </w:p>
    <w:tbl>
      <w:tblPr>
        <w:tblW w:w="5000" w:type="pct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</w:tblPr>
      <w:tblGrid>
        <w:gridCol w:w="3181"/>
        <w:gridCol w:w="3181"/>
        <w:gridCol w:w="3277"/>
      </w:tblGrid>
      <w:tr>
        <w:tblPrEx>
          <w:tblW w:w="5000" w:type="pct"/>
          <w:jc w:val="left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Nom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Type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Groupe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1.3 - Offre et revue d'offre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CPE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Groupe principal\(Sans titre)\SAP\1 - Process SAP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Moment de création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19 janv. 2015 00:19:45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Créateur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Dernière modification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21 janv. 2015 10:25:37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Dernier utilisateur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</w:tbl>
    <w:p>
      <w:pPr>
        <w:jc w:val="left"/>
      </w:pPr>
      <w:r>
        <w:pict>
          <v:shape id="_x0000_i1027" type="#_x0000_t75" style="height:615.12pt;mso-position-horizontal:left;mso-position-horizontal-relative:char;mso-position-vertical-relative:line;width:335.62pt" o:allowoverlap="f">
            <v:imagedata r:id="rId6" o:title=""/>
            <w10:wrap type="none"/>
          </v:shape>
        </w:pict>
      </w:r>
      <w:r>
        <w:br w:type="page"/>
      </w:r>
    </w:p>
    <w:tbl>
      <w:tblPr>
        <w:tblW w:w="5000" w:type="pct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</w:tblPr>
      <w:tblGrid>
        <w:gridCol w:w="3181"/>
        <w:gridCol w:w="3181"/>
        <w:gridCol w:w="3277"/>
      </w:tblGrid>
      <w:tr>
        <w:tblPrEx>
          <w:tblW w:w="5000" w:type="pct"/>
          <w:jc w:val="left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Nom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Type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Groupe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1.3.1 - Négociation client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CPE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Groupe principal\(Sans titre)\SAP\1 - Process SAP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Moment de création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21 janv. 2015 08:58:58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Créateur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Dernière modification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21 janv. 2015 10:28:37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Dernier utilisateur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</w:tbl>
    <w:p>
      <w:pPr>
        <w:jc w:val="left"/>
      </w:pPr>
      <w:r>
        <w:pict>
          <v:shape id="_x0000_i1028" type="#_x0000_t75" style="height:396.28pt;mso-position-horizontal:left;mso-position-horizontal-relative:char;mso-position-vertical-relative:line;width:481.89pt" o:allowoverlap="f">
            <v:imagedata r:id="rId7" o:title=""/>
            <w10:wrap type="none"/>
          </v:shape>
        </w:pict>
      </w:r>
      <w:r>
        <w:br w:type="page"/>
      </w:r>
    </w:p>
    <w:tbl>
      <w:tblPr>
        <w:tblW w:w="5000" w:type="pct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</w:tblPr>
      <w:tblGrid>
        <w:gridCol w:w="3181"/>
        <w:gridCol w:w="3181"/>
        <w:gridCol w:w="3277"/>
      </w:tblGrid>
      <w:tr>
        <w:tblPrEx>
          <w:tblW w:w="5000" w:type="pct"/>
          <w:jc w:val="left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Nom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Type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Groupe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1.4 - Commande et revue commande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CPE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Groupe principal\(Sans titre)\SAP\1 - Process SAP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Moment de création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19 janv. 2015 08:29:08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Créateur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Dernière modification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21 janv. 2015 10:26:02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Dernier utilisateur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</w:tbl>
    <w:p>
      <w:pPr>
        <w:jc w:val="left"/>
      </w:pPr>
      <w:r>
        <w:pict>
          <v:shape id="_x0000_i1029" type="#_x0000_t75" style="height:615.12pt;mso-position-horizontal:left;mso-position-horizontal-relative:char;mso-position-vertical-relative:line;width:294.52pt" o:allowoverlap="f">
            <v:imagedata r:id="rId8" o:title=""/>
            <w10:wrap type="none"/>
          </v:shape>
        </w:pict>
      </w:r>
      <w:r>
        <w:br w:type="page"/>
      </w:r>
    </w:p>
    <w:tbl>
      <w:tblPr>
        <w:tblW w:w="5000" w:type="pct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</w:tblPr>
      <w:tblGrid>
        <w:gridCol w:w="3181"/>
        <w:gridCol w:w="3181"/>
        <w:gridCol w:w="3277"/>
      </w:tblGrid>
      <w:tr>
        <w:tblPrEx>
          <w:tblW w:w="5000" w:type="pct"/>
          <w:jc w:val="left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Nom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Type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Groupe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1.5 - Lancement des prestations de service et travaux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CPE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Groupe principal\(Sans titre)\SAP\1 - Process SAP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Moment de création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19 janv. 2015 08:33:21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Créateur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Dernière modification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21 janv. 2015 10:26:19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Dernier utilisateur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</w:tbl>
    <w:p>
      <w:pPr>
        <w:jc w:val="left"/>
      </w:pPr>
      <w:r>
        <w:pict>
          <v:shape id="_x0000_i1030" type="#_x0000_t75" style="height:615.12pt;mso-position-horizontal:left;mso-position-horizontal-relative:char;mso-position-vertical-relative:line;width:447.59pt" o:allowoverlap="f">
            <v:imagedata r:id="rId9" o:title=""/>
            <w10:wrap type="none"/>
          </v:shape>
        </w:pict>
      </w:r>
      <w:r>
        <w:br w:type="page"/>
      </w:r>
    </w:p>
    <w:tbl>
      <w:tblPr>
        <w:tblW w:w="5000" w:type="pct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</w:tblPr>
      <w:tblGrid>
        <w:gridCol w:w="3181"/>
        <w:gridCol w:w="3181"/>
        <w:gridCol w:w="3277"/>
      </w:tblGrid>
      <w:tr>
        <w:tblPrEx>
          <w:tblW w:w="5000" w:type="pct"/>
          <w:jc w:val="left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Nom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Type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Groupe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1.6 - Realisation de prestations de maintenance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CPE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Groupe principal\(Sans titre)\SAP\1 - Process SAP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Moment de création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19 janv. 2015 08:44:03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Créateur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Dernière modification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21 janv. 2015 10:26:34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Dernier utilisateur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</w:tbl>
    <w:p>
      <w:pPr>
        <w:jc w:val="left"/>
      </w:pPr>
      <w:r>
        <w:pict>
          <v:shape id="_x0000_i1031" type="#_x0000_t75" style="height:218.27pt;mso-position-horizontal:left;mso-position-horizontal-relative:char;mso-position-vertical-relative:line;width:481.89pt" o:allowoverlap="f">
            <v:imagedata r:id="rId10" o:title=""/>
            <w10:wrap type="none"/>
          </v:shape>
        </w:pict>
      </w:r>
      <w:r>
        <w:br w:type="page"/>
      </w:r>
    </w:p>
    <w:tbl>
      <w:tblPr>
        <w:tblW w:w="5000" w:type="pct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</w:tblPr>
      <w:tblGrid>
        <w:gridCol w:w="3181"/>
        <w:gridCol w:w="3181"/>
        <w:gridCol w:w="3277"/>
      </w:tblGrid>
      <w:tr>
        <w:tblPrEx>
          <w:tblW w:w="5000" w:type="pct"/>
          <w:jc w:val="left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Nom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Type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Groupe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1.6.1 - Réalisation travaux induits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CPE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Groupe principal\(Sans titre)\SAP\1 - Process SAP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Moment de création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19 janv. 2015 08:41:29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Créateur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Dernière modification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21 janv. 2015 10:29:08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Dernier utilisateur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</w:tbl>
    <w:p>
      <w:pPr>
        <w:jc w:val="left"/>
      </w:pPr>
      <w:r>
        <w:pict>
          <v:shape id="_x0000_i1032" type="#_x0000_t75" style="height:615.12pt;mso-position-horizontal:left;mso-position-horizontal-relative:char;mso-position-vertical-relative:line;width:396.57pt" o:allowoverlap="f">
            <v:imagedata r:id="rId11" o:title=""/>
            <w10:wrap type="none"/>
          </v:shape>
        </w:pict>
      </w:r>
      <w:r>
        <w:br w:type="page"/>
      </w:r>
    </w:p>
    <w:tbl>
      <w:tblPr>
        <w:tblW w:w="5000" w:type="pct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</w:tblPr>
      <w:tblGrid>
        <w:gridCol w:w="3181"/>
        <w:gridCol w:w="3181"/>
        <w:gridCol w:w="3277"/>
      </w:tblGrid>
      <w:tr>
        <w:tblPrEx>
          <w:tblW w:w="5000" w:type="pct"/>
          <w:jc w:val="left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Nom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Type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Groupe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1.7 - Evolution du contrat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CPE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Groupe principal\(Sans titre)\SAP\1 - Process SAP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Moment de création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19 janv. 2015 08:33:04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Créateur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Dernière modification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21 janv. 2015 10:27:35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Dernier utilisateur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</w:tbl>
    <w:p>
      <w:pPr>
        <w:jc w:val="left"/>
      </w:pPr>
      <w:r>
        <w:pict>
          <v:shape id="_x0000_i1033" type="#_x0000_t75" style="height:399.4pt;mso-position-horizontal:left;mso-position-horizontal-relative:char;mso-position-vertical-relative:line;width:481.89pt" o:allowoverlap="f">
            <v:imagedata r:id="rId12" o:title=""/>
            <w10:wrap type="none"/>
          </v:shape>
        </w:pict>
      </w:r>
      <w:r>
        <w:br w:type="page"/>
      </w:r>
    </w:p>
    <w:tbl>
      <w:tblPr>
        <w:tblW w:w="5000" w:type="pct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</w:tblPr>
      <w:tblGrid>
        <w:gridCol w:w="3181"/>
        <w:gridCol w:w="3181"/>
        <w:gridCol w:w="3277"/>
      </w:tblGrid>
      <w:tr>
        <w:tblPrEx>
          <w:tblW w:w="5000" w:type="pct"/>
          <w:jc w:val="left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Nom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Type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Groupe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1.8 - Solde de l'affaire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CPE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Groupe principal\(Sans titre)\SAP\1 - Process SAP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Moment de création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19 janv. 2015 08:44:35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Créateur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Dernière modification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21 janv. 2015 10:28:20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Dernier utilisateur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</w:tbl>
    <w:p>
      <w:pPr>
        <w:jc w:val="left"/>
      </w:pPr>
      <w:r>
        <w:pict>
          <v:shape id="_x0000_i1034" type="#_x0000_t75" style="height:472.54pt;mso-position-horizontal:left;mso-position-horizontal-relative:char;mso-position-vertical-relative:line;width:481.89pt" o:allowoverlap="f">
            <v:imagedata r:id="rId13" o:title=""/>
            <w10:wrap type="none"/>
          </v:shape>
        </w:pict>
      </w:r>
      <w:r>
        <w:br w:type="page"/>
      </w:r>
    </w:p>
    <w:tbl>
      <w:tblPr>
        <w:tblW w:w="5000" w:type="pct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</w:tblPr>
      <w:tblGrid>
        <w:gridCol w:w="3181"/>
        <w:gridCol w:w="3181"/>
        <w:gridCol w:w="3277"/>
      </w:tblGrid>
      <w:tr>
        <w:tblPrEx>
          <w:tblW w:w="5000" w:type="pct"/>
          <w:jc w:val="left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Nom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Type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Groupe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Gestion des risques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CPE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Groupe principal\(Sans titre)\SAP\1 - Process SAP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Moment de création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21 janv. 2015 08:58:22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Créateur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Dernière modification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21 janv. 2015 09:00:39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Dernier utilisateur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</w:tbl>
    <w:p>
      <w:pPr>
        <w:jc w:val="left"/>
      </w:pPr>
      <w:r>
        <w:pict>
          <v:shape id="_x0000_i1035" type="#_x0000_t75" style="height:344.69pt;mso-position-horizontal:left;mso-position-horizontal-relative:char;mso-position-vertical-relative:line;width:481.89pt" o:allowoverlap="f">
            <v:imagedata r:id="rId14" o:title=""/>
            <w10:wrap type="none"/>
          </v:shape>
        </w:pict>
      </w:r>
      <w:r>
        <w:br w:type="page"/>
      </w:r>
    </w:p>
    <w:tbl>
      <w:tblPr>
        <w:tblW w:w="5000" w:type="pct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</w:tblPr>
      <w:tblGrid>
        <w:gridCol w:w="3181"/>
        <w:gridCol w:w="3181"/>
        <w:gridCol w:w="3277"/>
      </w:tblGrid>
      <w:tr>
        <w:tblPrEx>
          <w:tblW w:w="5000" w:type="pct"/>
          <w:jc w:val="left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Nom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Type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Groupe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1.1 - DCPV SPIE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Diagr. de chaînes de plus-value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Groupe principal\(Sans titre)\SAP\1 - Process SAP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Moment de création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19 janv. 2015 08:27:04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Créateur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Dernière modification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21 janv. 2015 10:25:13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Dernier utilisateur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</w:tbl>
    <w:p>
      <w:pPr>
        <w:jc w:val="left"/>
      </w:pPr>
      <w:r>
        <w:pict>
          <v:shape id="_x0000_i1036" type="#_x0000_t75" style="height:268.72pt;mso-position-horizontal:left;mso-position-horizontal-relative:char;mso-position-vertical-relative:line;width:481.89pt" o:allowoverlap="f">
            <v:imagedata r:id="rId15" o:title=""/>
            <w10:wrap type="none"/>
          </v:shape>
        </w:pict>
      </w:r>
      <w:r>
        <w:br w:type="page"/>
      </w:r>
    </w:p>
    <w:tbl>
      <w:tblPr>
        <w:tblW w:w="5000" w:type="pct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</w:tblPr>
      <w:tblGrid>
        <w:gridCol w:w="3181"/>
        <w:gridCol w:w="3181"/>
        <w:gridCol w:w="3277"/>
      </w:tblGrid>
      <w:tr>
        <w:tblPrEx>
          <w:tblW w:w="5000" w:type="pct"/>
          <w:jc w:val="left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Nom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Type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Groupe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1.2 - Business Process SAP : Service sur site et réparation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Diagr. de chaînes de plus-value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Groupe principal\(Sans titre)\SAP\1 - Process SAP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Moment de création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20 janv. 2015 20:11:51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Créateur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Dernière modification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21 janv. 2015 10:25:24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Dernier utilisateur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</w:tbl>
    <w:p>
      <w:pPr>
        <w:jc w:val="left"/>
      </w:pPr>
      <w:r>
        <w:pict>
          <v:shape id="_x0000_i1037" type="#_x0000_t75" style="height:134.93pt;mso-position-horizontal:left;mso-position-horizontal-relative:char;mso-position-vertical-relative:line;width:481.89pt" o:allowoverlap="f">
            <v:imagedata r:id="rId16" o:title=""/>
            <w10:wrap type="none"/>
          </v:shape>
        </w:pict>
      </w:r>
      <w:r>
        <w:br w:type="page"/>
      </w:r>
    </w:p>
    <w:tbl>
      <w:tblPr>
        <w:tblW w:w="5000" w:type="pct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</w:tblPr>
      <w:tblGrid>
        <w:gridCol w:w="3181"/>
        <w:gridCol w:w="3181"/>
        <w:gridCol w:w="3277"/>
      </w:tblGrid>
      <w:tr>
        <w:tblPrEx>
          <w:tblW w:w="5000" w:type="pct"/>
          <w:jc w:val="left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Nom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Type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Groupe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Objets SAP/ Objets SPIE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Modèle de matrice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Groupe principal\(Sans titre)\SAP\2 - Organisation\Objets SAP et SPIE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Moment de création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20 janv. 2015 20:59:52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Créateur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Dernière modification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20 janv. 2015 22:40:53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Dernier utilisateur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</w:tbl>
    <w:p>
      <w:pPr>
        <w:jc w:val="left"/>
      </w:pPr>
      <w:r>
        <w:pict>
          <v:shape id="_x0000_i1038" type="#_x0000_t75" style="height:256.54pt;mso-position-horizontal:left;mso-position-horizontal-relative:char;mso-position-vertical-relative:line;width:481.04pt" o:allowoverlap="f">
            <v:imagedata r:id="rId17" o:title=""/>
            <w10:wrap type="none"/>
          </v:shape>
        </w:pict>
      </w:r>
      <w:r>
        <w:br w:type="page"/>
      </w:r>
    </w:p>
    <w:tbl>
      <w:tblPr>
        <w:tblW w:w="5000" w:type="pct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</w:tblPr>
      <w:tblGrid>
        <w:gridCol w:w="3181"/>
        <w:gridCol w:w="3181"/>
        <w:gridCol w:w="3277"/>
      </w:tblGrid>
      <w:tr>
        <w:tblPrEx>
          <w:tblW w:w="5000" w:type="pct"/>
          <w:jc w:val="left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Nom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Type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Groupe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Organigramme SPIE Maintenance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Organigramme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Groupe principal\(Sans titre)\SAP\2 - Organisation\Organigramme modifié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Moment de création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20 janv. 2015 21:13:21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Créateur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Dernière modification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21 janv. 2015 09:57:51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Dernier utilisateur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</w:tbl>
    <w:p>
      <w:pPr>
        <w:jc w:val="left"/>
      </w:pPr>
      <w:r>
        <w:pict>
          <v:shape id="_x0000_i1039" type="#_x0000_t75" style="height:283.46pt;mso-position-horizontal:left;mso-position-horizontal-relative:char;mso-position-vertical-relative:line;width:481.89pt" o:allowoverlap="f">
            <v:imagedata r:id="rId18" o:title=""/>
            <w10:wrap type="none"/>
          </v:shape>
        </w:pict>
      </w:r>
      <w:r>
        <w:br w:type="page"/>
      </w:r>
    </w:p>
    <w:tbl>
      <w:tblPr>
        <w:tblW w:w="5000" w:type="pct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</w:tblPr>
      <w:tblGrid>
        <w:gridCol w:w="3181"/>
        <w:gridCol w:w="3181"/>
        <w:gridCol w:w="3277"/>
      </w:tblGrid>
      <w:tr>
        <w:tblPrEx>
          <w:tblW w:w="5000" w:type="pct"/>
          <w:jc w:val="left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Nom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Type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Groupe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Postes SPIE/ Postes SAP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Modèle de matrice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Groupe principal\(Sans titre)\SAP\2 - Organisation\Postes SAP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Moment de création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20 janv. 2015 20:19:26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Créateur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Dernière modification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21 janv. 2015 09:30:29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Dernier utilisateur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</w:tbl>
    <w:p>
      <w:pPr>
        <w:jc w:val="left"/>
      </w:pPr>
      <w:r>
        <w:pict>
          <v:shape id="_x0000_i1040" type="#_x0000_t75" style="height:392.03pt;mso-position-horizontal:left;mso-position-horizontal-relative:char;mso-position-vertical-relative:line;width:481.89pt" o:allowoverlap="f">
            <v:imagedata r:id="rId19" o:title=""/>
            <w10:wrap type="none"/>
          </v:shape>
        </w:pict>
      </w:r>
      <w:r>
        <w:br w:type="page"/>
      </w:r>
    </w:p>
    <w:tbl>
      <w:tblPr>
        <w:tblW w:w="5000" w:type="pct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</w:tblPr>
      <w:tblGrid>
        <w:gridCol w:w="3181"/>
        <w:gridCol w:w="3181"/>
        <w:gridCol w:w="3277"/>
      </w:tblGrid>
      <w:tr>
        <w:tblPrEx>
          <w:tblW w:w="5000" w:type="pct"/>
          <w:jc w:val="left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Nom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Type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Groupe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Fonctions - Processus SPIE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Modèle de matrice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Groupe principal\(Sans titre)\SAP\2 - Organisation\Postes SPIE - Processus SPIE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Moment de création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20 janv. 2015 20:49:51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Créateur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Dernière modification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21 janv. 2015 09:36:02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Dernier utilisateur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</w:tbl>
    <w:p>
      <w:pPr>
        <w:jc w:val="left"/>
      </w:pPr>
      <w:r>
        <w:pict>
          <v:shape id="_x0000_i1041" type="#_x0000_t75" style="height:615.12pt;mso-position-horizontal:left;mso-position-horizontal-relative:char;mso-position-vertical-relative:line;width:454.39pt" o:allowoverlap="f">
            <v:imagedata r:id="rId20" o:title=""/>
            <w10:wrap type="none"/>
          </v:shape>
        </w:pict>
      </w:r>
      <w:r>
        <w:br w:type="page"/>
      </w:r>
    </w:p>
    <w:tbl>
      <w:tblPr>
        <w:tblW w:w="5000" w:type="pct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</w:tblPr>
      <w:tblGrid>
        <w:gridCol w:w="3181"/>
        <w:gridCol w:w="3181"/>
        <w:gridCol w:w="3277"/>
      </w:tblGrid>
      <w:tr>
        <w:tblPrEx>
          <w:tblW w:w="5000" w:type="pct"/>
          <w:jc w:val="left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Nom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Type de modèle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1F3956" w:fill="1F395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  <w:t>Groupe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1F395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SI SAP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Diagramme de support d'informations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007096" w:fill="007096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/>
                <w:i w:val="0"/>
                <w:color w:val="FFFFFF"/>
                <w:sz w:val="20"/>
                <w:u w:val="none"/>
                <w:shd w:val="clear" w:color="auto" w:fill="007096"/>
                <w:lang w:val="fr-FR"/>
              </w:rPr>
              <w:t>Groupe principal\(Sans titre)\SAP\3 - SI</w:t>
            </w: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007096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Moment de création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20 janv. 2015 19:46:51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Créateur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Dernière modification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  <w:t>21 janv. 2015 08:46:50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F2F2F2" w:fill="F2F2F2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</w:p>
        </w:tc>
      </w:tr>
      <w:tr>
        <w:tblPrEx>
          <w:tblW w:w="5000" w:type="pct"/>
          <w:jc w:val="left"/>
          <w:tblInd w:w="0" w:type="dxa"/>
          <w:tblLayout w:type="fixed"/>
          <w:tblCellMar>
            <w:left w:w="108" w:type="dxa"/>
            <w:right w:w="108" w:type="dxa"/>
          </w:tblCellMar>
        </w:tblPrEx>
        <w:trPr>
          <w:cantSplit w:val="0"/>
          <w:trHeight w:hRule="auto" w:val="0"/>
          <w:jc w:val="left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F2F2F2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Dernier utilisateur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1134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  <w:r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  <w:t>4if4103kb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auto"/>
            <w:tcMar>
              <w:top w:w="0" w:type="dxa"/>
              <w:left w:w="108" w:type="dxa"/>
              <w:right w:w="108" w:type="dxa"/>
            </w:tcMar>
            <w:textDirection w:val="lrTb"/>
            <w:vAlign w:val="top"/>
          </w:tcPr>
          <w:p>
            <w:pPr>
              <w:spacing w:before="45" w:after="45"/>
              <w:ind w:left="0"/>
              <w:jc w:val="left"/>
              <w:rPr>
                <w:rFonts w:ascii="Arial" w:eastAsia="Arial" w:hAnsi="Arial" w:cs="Arial"/>
                <w:b w:val="0"/>
                <w:i w:val="0"/>
                <w:color w:val="000000"/>
                <w:sz w:val="20"/>
                <w:u w:val="none"/>
                <w:shd w:val="clear" w:color="auto" w:fill="auto"/>
                <w:lang w:val="fr-FR"/>
              </w:rPr>
            </w:pPr>
          </w:p>
        </w:tc>
      </w:tr>
    </w:tbl>
    <w:p>
      <w:pPr>
        <w:bidi w:val="0"/>
        <w:spacing w:line="240" w:lineRule="atLeast"/>
      </w:pPr>
      <w:r>
        <w:pict>
          <v:shape id="_x0000_i1042" type="#_x0000_t75" style="height:210.05pt;mso-position-horizontal:left;mso-position-horizontal-relative:char;mso-position-vertical-relative:line;width:481.89pt" o:allowoverlap="f">
            <v:imagedata r:id="rId21" o:title=""/>
            <w10:wrap type="none"/>
          </v:shape>
        </w:pict>
      </w:r>
      <w:r>
        <w:br w:type="page"/>
      </w:r>
    </w:p>
    <w:sectPr>
      <w:headerReference w:type="default" r:id="rId22"/>
      <w:footerReference w:type="default" r:id="rId23"/>
      <w:type w:val="nextPage"/>
      <w:pgSz w:w="11906" w:h="16838"/>
      <w:pgMar w:top="1701" w:right="1134" w:bottom="1701" w:left="1134" w:header="567" w:footer="567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left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108" w:type="dxa"/>
        <w:right w:w="108" w:type="dxa"/>
      </w:tblCellMar>
    </w:tblPr>
    <w:tblGrid>
      <w:gridCol w:w="2506"/>
      <w:gridCol w:w="4626"/>
      <w:gridCol w:w="2506"/>
    </w:tblGrid>
    <w:tr>
      <w:tblPrEx>
        <w:tblW w:w="5000" w:type="pct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</w:tblPrEx>
      <w:trPr>
        <w:cantSplit w:val="0"/>
        <w:trHeight w:hRule="auto" w:val="0"/>
        <w:jc w:val="left"/>
      </w:trPr>
      <w:tc>
        <w:tcPr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tl2br w:val="nil"/>
            <w:tr2bl w:val="nil"/>
          </w:tcBorders>
          <w:shd w:val="clear" w:color="auto" w:fill="auto"/>
          <w:tcMar>
            <w:top w:w="0" w:type="dxa"/>
            <w:left w:w="108" w:type="dxa"/>
            <w:right w:w="108" w:type="dxa"/>
          </w:tcMar>
          <w:textDirection w:val="lrTb"/>
          <w:vAlign w:val="center"/>
        </w:tcPr>
        <w:p>
          <w:pPr>
            <w:spacing w:before="45" w:after="45"/>
            <w:ind w:left="0"/>
            <w:jc w:val="center"/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</w:pP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fldChar w:fldCharType="begin"/>
          </w: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instrText>DATE \@ "dd/MM/yy"</w:instrText>
          </w: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fldChar w:fldCharType="separate"/>
          </w: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t>21/01/15</w:t>
          </w: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fldChar w:fldCharType="end"/>
          </w: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t xml:space="preserve"> </w:t>
          </w: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fldChar w:fldCharType="begin"/>
          </w: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instrText>TIME \@ "HH:mm"</w:instrText>
          </w: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fldChar w:fldCharType="separate"/>
          </w: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t>11:10</w:t>
          </w: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fldChar w:fldCharType="end"/>
          </w:r>
        </w:p>
      </w:tc>
      <w:tc>
        <w:tcPr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tl2br w:val="nil"/>
            <w:tr2bl w:val="nil"/>
          </w:tcBorders>
          <w:shd w:val="clear" w:color="auto" w:fill="auto"/>
          <w:tcMar>
            <w:top w:w="0" w:type="dxa"/>
            <w:left w:w="108" w:type="dxa"/>
            <w:right w:w="108" w:type="dxa"/>
          </w:tcMar>
          <w:textDirection w:val="lrTb"/>
          <w:vAlign w:val="center"/>
        </w:tcPr>
        <w:p>
          <w:pPr>
            <w:spacing w:before="45" w:after="45"/>
            <w:ind w:left="0"/>
            <w:jc w:val="center"/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</w:pP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t>\\servif-home\Profil$\ymoreno\Documents\ARIS 9.7\RapportLite.docx</w:t>
          </w:r>
        </w:p>
      </w:tc>
      <w:tc>
        <w:tcPr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tl2br w:val="nil"/>
            <w:tr2bl w:val="nil"/>
          </w:tcBorders>
          <w:shd w:val="clear" w:color="auto" w:fill="auto"/>
          <w:tcMar>
            <w:top w:w="0" w:type="dxa"/>
            <w:left w:w="108" w:type="dxa"/>
            <w:right w:w="108" w:type="dxa"/>
          </w:tcMar>
          <w:textDirection w:val="lrTb"/>
          <w:vAlign w:val="center"/>
        </w:tcPr>
        <w:p>
          <w:pPr>
            <w:spacing w:before="45" w:after="45"/>
            <w:ind w:left="0"/>
            <w:jc w:val="center"/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</w:pP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t xml:space="preserve">Page </w:t>
          </w: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fldChar w:fldCharType="begin"/>
          </w: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instrText>PAGE</w:instrText>
          </w: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fldChar w:fldCharType="separate"/>
          </w: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t>24</w:t>
          </w: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fldChar w:fldCharType="end"/>
          </w: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t xml:space="preserve"> de </w:t>
          </w: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fldChar w:fldCharType="begin"/>
          </w: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instrText>NUMPAGES</w:instrText>
          </w: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fldChar w:fldCharType="separate"/>
          </w: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t>24</w:t>
          </w:r>
          <w:r>
            <w:rPr>
              <w:rFonts w:ascii="Arial" w:eastAsia="Arial" w:hAnsi="Arial" w:cs="Arial"/>
              <w:b w:val="0"/>
              <w:i w:val="0"/>
              <w:color w:val="000000"/>
              <w:sz w:val="20"/>
              <w:u w:val="none"/>
              <w:shd w:val="clear" w:color="auto" w:fill="auto"/>
              <w:lang w:val="fr-FR"/>
            </w:rPr>
            <w:fldChar w:fldCharType="end"/>
          </w:r>
        </w:p>
      </w:tc>
    </w:tr>
  </w:tbl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left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108" w:type="dxa"/>
        <w:right w:w="108" w:type="dxa"/>
      </w:tblCellMar>
    </w:tblPr>
    <w:tblGrid>
      <w:gridCol w:w="2506"/>
      <w:gridCol w:w="4626"/>
      <w:gridCol w:w="2506"/>
    </w:tblGrid>
    <w:tr>
      <w:tblPrEx>
        <w:tblW w:w="5000" w:type="pct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</w:tblPrEx>
      <w:trPr>
        <w:cantSplit w:val="0"/>
        <w:trHeight w:hRule="auto" w:val="0"/>
        <w:jc w:val="left"/>
      </w:trPr>
      <w:tc>
        <w:tcPr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tl2br w:val="nil"/>
            <w:tr2bl w:val="nil"/>
          </w:tcBorders>
          <w:shd w:val="clear" w:color="auto" w:fill="auto"/>
          <w:tcMar>
            <w:top w:w="0" w:type="dxa"/>
            <w:left w:w="108" w:type="dxa"/>
            <w:right w:w="108" w:type="dxa"/>
          </w:tcMar>
          <w:textDirection w:val="lrTb"/>
          <w:vAlign w:val="center"/>
        </w:tcPr>
        <w:p>
          <w:pPr>
            <w:spacing w:before="45" w:after="45" w:line="240" w:lineRule="atLeast"/>
            <w:ind w:left="0"/>
            <w:jc w:val="center"/>
            <w:rPr>
              <w:rFonts w:ascii="Arial" w:eastAsia="Arial" w:hAnsi="Arial" w:cs="Arial"/>
              <w:b w:val="0"/>
              <w:i w:val="0"/>
              <w:color w:val="000000"/>
              <w:sz w:val="24"/>
              <w:u w:val="none"/>
              <w:shd w:val="clear" w:color="auto" w:fill="auto"/>
              <w:lang w:val="fr-FR"/>
            </w:rPr>
          </w:pPr>
          <w: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49" type="#_x0000_t75" style="height:40.82pt;mso-position-horizontal:left;mso-position-horizontal-relative:char;mso-position-vertical:center;mso-position-vertical-relative:line;width:113.39pt" o:allowoverlap="f">
                <v:imagedata r:id="rId1" o:title=""/>
                <w10:wrap type="none"/>
              </v:shape>
            </w:pict>
          </w:r>
        </w:p>
      </w:tc>
      <w:tc>
        <w:tcPr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tl2br w:val="nil"/>
            <w:tr2bl w:val="nil"/>
          </w:tcBorders>
          <w:shd w:val="clear" w:color="auto" w:fill="auto"/>
          <w:tcMar>
            <w:top w:w="0" w:type="dxa"/>
            <w:left w:w="108" w:type="dxa"/>
            <w:right w:w="108" w:type="dxa"/>
          </w:tcMar>
          <w:textDirection w:val="lrTb"/>
          <w:vAlign w:val="center"/>
        </w:tcPr>
        <w:p>
          <w:pPr>
            <w:spacing w:before="45" w:after="45" w:line="240" w:lineRule="atLeast"/>
            <w:ind w:left="0"/>
            <w:jc w:val="center"/>
            <w:rPr>
              <w:rFonts w:ascii="Arial" w:eastAsia="Arial" w:hAnsi="Arial" w:cs="Arial"/>
              <w:b w:val="0"/>
              <w:i w:val="0"/>
              <w:color w:val="000000"/>
              <w:sz w:val="24"/>
              <w:u w:val="none"/>
              <w:shd w:val="clear" w:color="auto" w:fill="auto"/>
              <w:lang w:val="fr-FR"/>
            </w:rPr>
          </w:pPr>
          <w:r>
            <w:rPr>
              <w:rFonts w:ascii="Arial" w:eastAsia="Arial" w:hAnsi="Arial" w:cs="Arial"/>
              <w:b w:val="0"/>
              <w:i w:val="0"/>
              <w:color w:val="000000"/>
              <w:sz w:val="24"/>
              <w:u w:val="none"/>
              <w:shd w:val="clear" w:color="auto" w:fill="auto"/>
              <w:lang w:val="fr-FR"/>
            </w:rPr>
            <w:t>Sortir modèles et objets des groupes</w:t>
          </w:r>
        </w:p>
      </w:tc>
      <w:tc>
        <w:tcPr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tl2br w:val="nil"/>
            <w:tr2bl w:val="nil"/>
          </w:tcBorders>
          <w:shd w:val="clear" w:color="auto" w:fill="auto"/>
          <w:tcMar>
            <w:top w:w="0" w:type="dxa"/>
            <w:left w:w="108" w:type="dxa"/>
            <w:right w:w="108" w:type="dxa"/>
          </w:tcMar>
          <w:textDirection w:val="lrTb"/>
          <w:vAlign w:val="center"/>
        </w:tcPr>
        <w:p>
          <w:pPr>
            <w:spacing w:before="45" w:after="45" w:line="240" w:lineRule="atLeast"/>
            <w:ind w:left="0"/>
            <w:jc w:val="center"/>
            <w:rPr>
              <w:rFonts w:ascii="Arial" w:eastAsia="Arial" w:hAnsi="Arial" w:cs="Arial"/>
              <w:b w:val="0"/>
              <w:i w:val="0"/>
              <w:color w:val="000000"/>
              <w:sz w:val="24"/>
              <w:u w:val="none"/>
              <w:shd w:val="clear" w:color="auto" w:fill="auto"/>
              <w:lang w:val="fr-FR"/>
            </w:rPr>
          </w:pPr>
          <w:r>
            <w:pict>
              <v:shape id="_x0000_i2050" type="#_x0000_t75" style="height:26.93pt;mso-position-horizontal:left;mso-position-horizontal-relative:char;mso-position-vertical:center;mso-position-vertical-relative:line;width:113.39pt" o:allowoverlap="f">
                <v:imagedata r:id="rId2" o:title=""/>
                <w10:wrap type="none"/>
              </v:shape>
            </w:pict>
          </w:r>
        </w:p>
      </w:tc>
    </w:tr>
  </w:tbl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numPr>
        <w:ilvl w:val="0"/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EF7B96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EF7B96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EF7B96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F7B96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F7B96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F7B96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F7B96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F7B96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REPORT1">
    <w:name w:val="REPORT1"/>
    <w:pPr>
      <w:bidi w:val="0"/>
      <w:spacing w:before="0" w:after="0" w:line="240" w:lineRule="auto"/>
      <w:ind w:left="0" w:right="1191" w:firstLine="0"/>
      <w:jc w:val="center"/>
    </w:pPr>
    <w:rPr>
      <w:rFonts w:ascii="Arial" w:eastAsia="Arial" w:hAnsi="Arial" w:cs="Arial"/>
      <w:b/>
      <w:i w:val="0"/>
      <w:color w:val="000000"/>
      <w:sz w:val="48"/>
      <w:u w:val="none"/>
      <w:shd w:val="clear" w:color="auto" w:fill="auto"/>
      <w:lang w:val="fr-FR"/>
    </w:rPr>
  </w:style>
  <w:style w:type="paragraph" w:customStyle="1" w:styleId="REPORT2">
    <w:name w:val="REPORT2"/>
    <w:pPr>
      <w:bidi w:val="0"/>
      <w:spacing w:before="0" w:after="0" w:line="240" w:lineRule="auto"/>
      <w:ind w:left="0" w:right="1191" w:firstLine="0"/>
      <w:jc w:val="left"/>
    </w:pPr>
    <w:rPr>
      <w:rFonts w:ascii="Arial" w:eastAsia="Arial" w:hAnsi="Arial" w:cs="Arial"/>
      <w:b w:val="0"/>
      <w:i w:val="0"/>
      <w:color w:val="000000"/>
      <w:sz w:val="28"/>
      <w:u w:val="none"/>
      <w:shd w:val="clear" w:color="auto" w:fill="auto"/>
      <w:lang w:val="fr-FR"/>
    </w:rPr>
  </w:style>
  <w:style w:type="paragraph" w:customStyle="1" w:styleId="REPORT3">
    <w:name w:val="REPORT3"/>
    <w:pPr>
      <w:bidi w:val="0"/>
      <w:spacing w:before="0" w:after="0" w:line="240" w:lineRule="auto"/>
      <w:ind w:left="0" w:right="1191" w:firstLine="0"/>
      <w:jc w:val="left"/>
    </w:pPr>
    <w:rPr>
      <w:rFonts w:ascii="Arial" w:eastAsia="Arial" w:hAnsi="Arial" w:cs="Arial"/>
      <w:b w:val="0"/>
      <w:i w:val="0"/>
      <w:color w:val="000000"/>
      <w:sz w:val="16"/>
      <w:u w:val="none"/>
      <w:shd w:val="clear" w:color="auto" w:fill="auto"/>
      <w:lang w:val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emf" /><Relationship Id="rId11" Type="http://schemas.openxmlformats.org/officeDocument/2006/relationships/image" Target="media/image8.emf" /><Relationship Id="rId12" Type="http://schemas.openxmlformats.org/officeDocument/2006/relationships/image" Target="media/image9.emf" /><Relationship Id="rId13" Type="http://schemas.openxmlformats.org/officeDocument/2006/relationships/image" Target="media/image10.emf" /><Relationship Id="rId14" Type="http://schemas.openxmlformats.org/officeDocument/2006/relationships/image" Target="media/image11.emf" /><Relationship Id="rId15" Type="http://schemas.openxmlformats.org/officeDocument/2006/relationships/image" Target="media/image12.emf" /><Relationship Id="rId16" Type="http://schemas.openxmlformats.org/officeDocument/2006/relationships/image" Target="media/image13.emf" /><Relationship Id="rId17" Type="http://schemas.openxmlformats.org/officeDocument/2006/relationships/image" Target="media/image14.emf" /><Relationship Id="rId18" Type="http://schemas.openxmlformats.org/officeDocument/2006/relationships/image" Target="media/image15.emf" /><Relationship Id="rId19" Type="http://schemas.openxmlformats.org/officeDocument/2006/relationships/image" Target="media/image16.emf" /><Relationship Id="rId2" Type="http://schemas.openxmlformats.org/officeDocument/2006/relationships/webSettings" Target="webSettings.xml" /><Relationship Id="rId20" Type="http://schemas.openxmlformats.org/officeDocument/2006/relationships/image" Target="media/image17.emf" /><Relationship Id="rId21" Type="http://schemas.openxmlformats.org/officeDocument/2006/relationships/image" Target="media/image18.emf" /><Relationship Id="rId22" Type="http://schemas.openxmlformats.org/officeDocument/2006/relationships/header" Target="header1.xml" /><Relationship Id="rId23" Type="http://schemas.openxmlformats.org/officeDocument/2006/relationships/footer" Target="footer1.xml" /><Relationship Id="rId24" Type="http://schemas.openxmlformats.org/officeDocument/2006/relationships/numbering" Target="numbering.xml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emf" /><Relationship Id="rId5" Type="http://schemas.openxmlformats.org/officeDocument/2006/relationships/image" Target="media/image2.emf" /><Relationship Id="rId6" Type="http://schemas.openxmlformats.org/officeDocument/2006/relationships/image" Target="media/image3.emf" /><Relationship Id="rId7" Type="http://schemas.openxmlformats.org/officeDocument/2006/relationships/image" Target="media/image4.emf" /><Relationship Id="rId8" Type="http://schemas.openxmlformats.org/officeDocument/2006/relationships/image" Target="media/image5.emf" /><Relationship Id="rId9" Type="http://schemas.openxmlformats.org/officeDocument/2006/relationships/image" Target="media/image6.emf" /></Relationships>
</file>

<file path=word/_rels/head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9.emf" /><Relationship Id="rId2" Type="http://schemas.openxmlformats.org/officeDocument/2006/relationships/image" Target="media/image20.emf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24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2015-01-21T11:08:59Z</dcterms:created>
</cp:coreProperties>
</file>